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firstLine="0" w:firstLineChars="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 xml:space="preserve">《个体及群体行为分析&amp;问题分析与解决》随堂测试试卷D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（考试时长：60分钟 满分：100分）</w:t>
      </w:r>
    </w:p>
    <w:tbl>
      <w:tblPr>
        <w:tblStyle w:val="3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班组：____________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姓名：____________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得分：____________</w:t>
            </w:r>
          </w:p>
        </w:tc>
      </w:tr>
    </w:tbl>
    <w:p>
      <w:pPr>
        <w:spacing w:after="80"/>
        <w:rPr>
          <w:sz w:val="28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 xml:space="preserve">一、简答题（共20分）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请简述 5Why 分析的四个陷阱，并说明当分析结果出现“员工责任心不强”时，正确的做法应该是什么。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 xml:space="preserve">二、论述题（每题25分，共50分）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1. 请论述心理契约的含义及其被破坏的三种方式，并结合班组实际说明：为什么“员工离职前通常已经沉默了三个月”，以及班组长在日常管理中应该怎样维护心理契约。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2. 请论述课题选定中重要—紧急矩阵的用法，以及柏拉图排序“只取累计占比前 2~3 项”的道理，并说明为什么“改善项目的数量和改善效果常常是负相关的”。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 xml:space="preserve">三、案例分析（共30分）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某装配班组标准日产能 8000 件。三年来，无论订单多急、奖金怎么调，月度日均产量始终在 8500~8700 件之间，从未突破 9000 件。班组长换过两任，试过计件提成、超产奖金、班组竞赛，最好的一个月冲到 9200 件，但下个月立刻回落，且当月不良率明显上升。新任班组长小周私下问了一位关系不错的老员工，得到一句话：“你要是真做到 9500，明年定额就是 9500 了，到时候大家都得这么干。”与此同时，小周翻看班组的改善提案本发现：过去一年共收到 23 条提案，只有 3 条得到过回复，最近四个月一条提案也没有了。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4"/>
          <w:szCs w:val="28"/>
        </w:rPr>
        <w:t xml:space="preserve">问题：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8600 这个数字背后，班组在共同保护什么？请运用群体规范和“凝聚力—目标一致性”，分析为什么单纯加大奖金力度撬不动这条产量天花板；并说明你打算从哪里入手打破它，以及如何确认改善是不是真的有效。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sectPr>
      <w:pgSz w:w="11906" w:h="16838"/>
      <w:pgMar w:top="1304" w:right="1247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36230E"/>
    <w:rsid w:val="084103FF"/>
    <w:rsid w:val="13C46A1B"/>
    <w:rsid w:val="4772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1981</Words>
  <Characters>3174</Characters>
  <Lines>0</Lines>
  <Paragraphs>0</Paragraphs>
  <TotalTime>4</TotalTime>
  <ScaleCrop>false</ScaleCrop>
  <LinksUpToDate>false</LinksUpToDate>
  <CharactersWithSpaces>3195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ChatGPT</dc:creator>
  <dc:description>generated by python-docx</dc:description>
  <cp:keywords>班组长,沟通,激励,绩效管理,试卷,参考答案</cp:keywords>
  <cp:lastModifiedBy>蔡鑫宇</cp:lastModifiedBy>
  <dcterms:modified xsi:type="dcterms:W3CDTF">2026-05-10T15:15:46Z</dcterms:modified>
  <dc:subject>高效沟通与冲突管理；员工激励与绩效管理</dc:subject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eyJoZGlkIjoiYjkyZmNhZmMwYTRkMzdjNDc0ZDBiODA4ZTNmNjg2YzYiLCJ1c2VySWQiOiI0NTI1MjUxOTgifQ==</vt:lpwstr>
  </property>
  <property fmtid="{D5CDD505-2E9C-101B-9397-08002B2CF9AE}" pid="3" name="KSOProductBuildVer">
    <vt:lpwstr>2052-12.1.0.24031</vt:lpwstr>
  </property>
  <property fmtid="{D5CDD505-2E9C-101B-9397-08002B2CF9AE}" pid="4" name="ICV">
    <vt:lpwstr>C08792C452AD44AD904AE1341F23C25A_12</vt:lpwstr>
  </property>
</Properties>
</file>