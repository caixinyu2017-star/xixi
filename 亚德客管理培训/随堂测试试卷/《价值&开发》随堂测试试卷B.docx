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《价值&amp;开发》随堂测试试卷B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营业部：____________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 GROW 辅导模型的四个环节及其各自要问的问题，并说明为什么在 R（Reality）阶段不能提前给答案、在 W（Will）阶段不能接受“我尽快”。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价值的三个层次（个人价值、团队价值、组织价值）各自的衡量口径与危险信号，并说明为什么三者之间是乘法而不是加法；结合营业部实际，论述一个人“个人账很漂亮、团队账却是负的”是怎么发生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请论述人才盘点九宫格（绩效 × 潜力）的基本结构，以及各格分别对应什么管理动作；并说明九宫格最常见的三种误用，以及为什么“盘点不产生价值，盘点之后的那三次谈话才产生价值”。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某营业部今年招了两个新人，分别安排跟着两位老销售。三个月过去，一位已经能独立拿到工况参数、报出标准品；另一位还是只会送样和催货。差别不在新人本身：前一位的师傅每次跑完客户会在车上讲三句话——我为什么先问节拍不问预算、我为什么没有接他那句降价、这一单我为什么宁可先不做。后一位的师傅带法是“你跟着我看”，新人问得多了，师傅说：“先看着，看多了自然就会。”找那位师傅谈，他说得也很实在：“带人不算业绩，我自己指标压着；而且教会了他，明年这块客户是不是就分给他了？”经理在会上强调了两次“要主动带新人”，没有任何变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请运用「OJT 任务委派四台阶」，分析两位师傅的带法差在哪一步；并说明为什么单靠会上强调改变不了这件事——如果只能改一件事，你会把带教改造成一项什么样的任务（请写清交付物、资源与回报三样）。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