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ind w:firstLine="0" w:firstLineChars="0"/>
        <w:jc w:val="center"/>
        <w:textAlignment w:val="auto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《价值&amp;开发》随堂测试试卷D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（考试时长：60分钟 满分：100分）</w:t>
      </w:r>
    </w:p>
    <w:tbl>
      <w:tblPr>
        <w:tblStyle w:val="3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营业部：____________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姓名：____________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sz w:val="22"/>
                <w:szCs w:val="22"/>
              </w:rPr>
              <w:t>得分：____________</w:t>
            </w:r>
          </w:p>
        </w:tc>
      </w:tr>
    </w:tbl>
    <w:p>
      <w:pPr>
        <w:spacing w:after="80"/>
        <w:rPr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一、简答题（共20分）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6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请简述“SBI + 下一步”反馈法的四个要素，并说明做反馈时必须遵守的三条纪律。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二、论述题（每题25分，共50分）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1. 请论述提成方案的四个开关（算销售额还是算回款、算金额还是算毛利、新老客户是否同系数、算单品还是算产品结构）分别会把销售的动作导向哪里；并结合提成制常见的副作用，论述“提成方案不是发钱的规则，是行为的说明书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2. 营业部经理最大的转身，是从“自己能打”变成“让别人能打”。请论述三种典型的转身失败，以及四件真正属于经理的事；并说明为什么“你签的单越多，团队能签的就越少”。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 xml:space="preserve">三、案例分析（共30分）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小赵是某营业部业绩第二、口碑第一的销售，做了五年。上个月他提出离职，去了竞品。交接那天才发现：他跟进的 23 家客户里，只有 9 家在系统里有完整档案；关键联系人的手机号大多存在他个人微信里，谈判进度和客户偏好“都在他脑子里”。接手的新人第一次拜访最大的一家客户，对方技术主管问：“上次说好的那个替代方案，你们内部评估结论是什么？”新人答不上来。三个月后，这家客户的订单份额从七成降到三成。复盘会上有人说：“以后签保密和竞业协议吧。”也有人说：“早知道就多给他加点钱。”但从头到尾，没有人提过一件事：这五年里，我们从来没有要求过他把东西留下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/>
          <w:sz w:val="24"/>
          <w:szCs w:val="28"/>
        </w:rPr>
        <w:t xml:space="preserve">问题：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sz w:val="28"/>
          <w:szCs w:val="28"/>
        </w:rPr>
      </w:pPr>
      <w:r>
        <w:rPr>
          <w:rFonts w:ascii="宋体" w:hAnsi="宋体" w:eastAsia="宋体"/>
          <w:b w:val="0"/>
          <w:sz w:val="24"/>
          <w:szCs w:val="28"/>
        </w:rPr>
        <w:t xml:space="preserve">这到底是留人的问题，还是留知识的问题？请说明你的判断依据，并给出三件具体的做法，其中至少一件必须是“不靠员工自觉也能成立”的机制设计；同时说明你打算怎样在三个月后确认它真的在起作用。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0" w:line="360" w:lineRule="auto"/>
        <w:jc w:val="both"/>
        <w:textAlignment w:val="auto"/>
        <w:rPr>
          <w:rFonts w:ascii="宋体" w:hAnsi="宋体" w:eastAsia="宋体"/>
          <w:sz w:val="24"/>
          <w:szCs w:val="28"/>
        </w:rPr>
      </w:pPr>
    </w:p>
    <w:sectPr>
      <w:pgSz w:w="11906" w:h="16838"/>
      <w:pgMar w:top="1304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6230E"/>
    <w:rsid w:val="084103FF"/>
    <w:rsid w:val="13C46A1B"/>
    <w:rsid w:val="4772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1981</Words>
  <Characters>3174</Characters>
  <Lines>0</Lines>
  <Paragraphs>0</Paragraphs>
  <TotalTime>4</TotalTime>
  <ScaleCrop>false</ScaleCrop>
  <LinksUpToDate>false</LinksUpToDate>
  <CharactersWithSpaces>3195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ChatGPT</dc:creator>
  <dc:description>generated by python-docx</dc:description>
  <cp:keywords>班组长,沟通,激励,绩效管理,试卷,参考答案</cp:keywords>
  <cp:lastModifiedBy>蔡鑫宇</cp:lastModifiedBy>
  <dcterms:modified xsi:type="dcterms:W3CDTF">2026-05-10T15:15:46Z</dcterms:modified>
  <dc:subject>高效沟通与冲突管理；员工激励与绩效管理</dc:subject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eyJoZGlkIjoiYjkyZmNhZmMwYTRkMzdjNDc0ZDBiODA4ZTNmNjg2YzYiLCJ1c2VySWQiOiI0NTI1MjUxOTgifQ==</vt:lpwstr>
  </property>
  <property fmtid="{D5CDD505-2E9C-101B-9397-08002B2CF9AE}" pid="3" name="KSOProductBuildVer">
    <vt:lpwstr>2052-12.1.0.24031</vt:lpwstr>
  </property>
  <property fmtid="{D5CDD505-2E9C-101B-9397-08002B2CF9AE}" pid="4" name="ICV">
    <vt:lpwstr>C08792C452AD44AD904AE1341F23C25A_12</vt:lpwstr>
  </property>
</Properties>
</file>