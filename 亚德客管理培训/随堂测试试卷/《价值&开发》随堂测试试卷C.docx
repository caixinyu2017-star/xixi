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《价值&amp;开发》随堂测试试卷C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营业部：____________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请列举营业部人员的六项胜任力，并说明为什么每一项都必须写成“能观察到的行为”；没有行为证据的能力项，最后会变成什么。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人才开发的第一步不是安排培训，而是判断这个人卡在“不会 / 不敢 / 不想 / 不能”的哪一格。请论述这四格各自意味着什么、分别对应什么处方；并结合 70-20-10 的启发，论述为什么“一说培养就等于送去上课”是错的。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请论述学习型团队的三个机制（周会一人一案、重复问题做成一页纸、赢单丢单都复盘），说明为什么“丢单复盘一旦追责，下次就没有真话了”；并说明用什么口径可以判断一个团队是不是真的在学习。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某营业部第一次做 360 度评估，覆盖 12 人，每人由主管、3 位同级、2 位协同部门同事评价。结果出来后，经理把每个人的报告打印好，在周会上一起发下去，并说了一句：“大家看看别人眼里的自己，回去想想。”骨干小李的报告里，协同部门有两条低分和一句评语：“配合意愿一般，经常临时提需求。”小李当天就开始推测这两条是谁写的——他只跟内勤和技术打过交道，范围很小。此后两周，他不再在群里协调，所有事情改成走邮件。第六周他提了辞职，理由写的是“个人发展”。他带走的三家客户，占营业部当年目标的 11%。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请运用「360 度的四种典型翻车」和「四条防翻车规则」，分析这次 360 度在设计、题目、反馈方式三个环节上各错在哪里；并说明如果重来一次，你会按哪四步把结果谈给小李听。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